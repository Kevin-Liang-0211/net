
<file path=[Content_Types].xml><?xml version="1.0" encoding="utf-8"?>
<Types xmlns="http://schemas.openxmlformats.org/package/2006/content-types"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B2D0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图论与网络 — 第三次作业解答</w:t>
      </w:r>
    </w:p>
    <w:p w14:paraId="417BA9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以下为教材第三章前后典型题型作答提纲；数值结果来自本目录实验脚本。</w:t>
      </w:r>
    </w:p>
    <w:p w14:paraId="404C838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网络模型构造与属性计算</w:t>
      </w:r>
    </w:p>
    <w:p w14:paraId="05969C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 m=3 个节点的完全图出发，每次加入 1 个新节点并向已有节点连 m 条边，连边概率与节点度成正比（优先连接）。参数：N={N}, m={m}, seed={seed}。</w:t>
      </w:r>
    </w:p>
    <w:p w14:paraId="1B352C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在无向简单图、无自环与无重边的约定下，下列给出平均度、密度与聚类系数的常用定义；直径与平均最短路径长度在最大连通分量上由最短路径算法计算；度分布用频数统计。</w:t>
      </w:r>
    </w:p>
    <w:p w14:paraId="5C721C77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60320" cy="601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754B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926080" cy="687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6C5E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669280" cy="1063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D29F17">
        <w:tc>
          <w:tcPr>
            <w:tcW w:w="4320" w:type="dxa"/>
          </w:tcPr>
          <w:p w14:paraId="162DBA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节点数 N</w:t>
            </w:r>
          </w:p>
        </w:tc>
        <w:tc>
          <w:tcPr>
            <w:tcW w:w="4320" w:type="dxa"/>
          </w:tcPr>
          <w:p w14:paraId="4BB258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</w:tr>
      <w:tr w14:paraId="34A3DBA2">
        <w:tc>
          <w:tcPr>
            <w:tcW w:w="4320" w:type="dxa"/>
          </w:tcPr>
          <w:p w14:paraId="17D8E5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边数 m</w:t>
            </w:r>
          </w:p>
        </w:tc>
        <w:tc>
          <w:tcPr>
            <w:tcW w:w="4320" w:type="dxa"/>
          </w:tcPr>
          <w:p w14:paraId="1B8418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36</w:t>
            </w:r>
          </w:p>
        </w:tc>
      </w:tr>
      <w:tr w14:paraId="0B052B43">
        <w:tc>
          <w:tcPr>
            <w:tcW w:w="4320" w:type="dxa"/>
          </w:tcPr>
          <w:p w14:paraId="75F16C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平均度</w:t>
            </w:r>
          </w:p>
        </w:tc>
        <w:tc>
          <w:tcPr>
            <w:tcW w:w="4320" w:type="dxa"/>
          </w:tcPr>
          <w:p w14:paraId="568F43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4.8000</w:t>
            </w:r>
          </w:p>
        </w:tc>
      </w:tr>
      <w:tr w14:paraId="31A2980F">
        <w:tc>
          <w:tcPr>
            <w:tcW w:w="4320" w:type="dxa"/>
          </w:tcPr>
          <w:p w14:paraId="62F491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密度</w:t>
            </w:r>
          </w:p>
        </w:tc>
        <w:tc>
          <w:tcPr>
            <w:tcW w:w="4320" w:type="dxa"/>
          </w:tcPr>
          <w:p w14:paraId="42208A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0.342857</w:t>
            </w:r>
          </w:p>
        </w:tc>
      </w:tr>
      <w:tr w14:paraId="6B2F0BA1">
        <w:tc>
          <w:tcPr>
            <w:tcW w:w="4320" w:type="dxa"/>
          </w:tcPr>
          <w:p w14:paraId="3EFFE6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直径（巨片）</w:t>
            </w:r>
          </w:p>
        </w:tc>
        <w:tc>
          <w:tcPr>
            <w:tcW w:w="4320" w:type="dxa"/>
          </w:tcPr>
          <w:p w14:paraId="1B7ECB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</w:tr>
      <w:tr w14:paraId="04D249D0">
        <w:tc>
          <w:tcPr>
            <w:tcW w:w="4320" w:type="dxa"/>
          </w:tcPr>
          <w:p w14:paraId="12B96A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平均路径长度（巨片）</w:t>
            </w:r>
          </w:p>
        </w:tc>
        <w:tc>
          <w:tcPr>
            <w:tcW w:w="4320" w:type="dxa"/>
          </w:tcPr>
          <w:p w14:paraId="3717B2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1.6667</w:t>
            </w:r>
          </w:p>
        </w:tc>
      </w:tr>
      <w:tr w14:paraId="3C6D9F31">
        <w:tc>
          <w:tcPr>
            <w:tcW w:w="4320" w:type="dxa"/>
          </w:tcPr>
          <w:p w14:paraId="6C2EF5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平均聚类系数</w:t>
            </w:r>
          </w:p>
        </w:tc>
        <w:tc>
          <w:tcPr>
            <w:tcW w:w="4320" w:type="dxa"/>
          </w:tcPr>
          <w:p w14:paraId="0D599E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0.6074</w:t>
            </w:r>
          </w:p>
        </w:tc>
      </w:tr>
    </w:tbl>
    <w:p w14:paraId="6BBC95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4721225"/>
            <wp:effectExtent l="0" t="0" r="152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2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4D6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图1-1 网络拓扑示意</w:t>
      </w:r>
    </w:p>
    <w:p w14:paraId="2638BF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3980815"/>
            <wp:effectExtent l="0" t="0" r="152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8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B4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图1-2 度分布直方图</w:t>
      </w:r>
    </w:p>
    <w:p w14:paraId="64629FD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四类网络模型的构造算法与对比实验</w:t>
      </w:r>
    </w:p>
    <w:p w14:paraId="137AC5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四类模型的构造要点：（1）规则网络：一环上每个节点与其两侧各 K/2 个邻居相连；（2）ER 随机图：任选两点以概率 p 连边（或固定边数 M）；（3）WS 小世界：从规则环出发，以概率 β 随机重连部分边；（4）BA 无标度：增长 + 优先连接。</w:t>
      </w:r>
    </w:p>
    <w:p w14:paraId="6D3BBB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数值实验输出：`output/q2_ring.csv`、`output/q2_er.csv`、`output/q2_ws.csv`、`output/q2_ba.csv`，字段包含不同参数下边数、平均度、平均路径长度、聚类系数、直径等。</w:t>
      </w:r>
    </w:p>
    <w:p w14:paraId="51432D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4336415"/>
            <wp:effectExtent l="0" t="0" r="152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BD4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图2-1 四类模型度分布示意对比</w:t>
      </w:r>
    </w:p>
    <w:p w14:paraId="3AA8AD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4107815"/>
            <wp:effectExtent l="0" t="0" r="152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BF5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图2-2 平均路径长度随规模变化（ER vs BA）</w:t>
      </w:r>
    </w:p>
    <w:p w14:paraId="186C52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4089400"/>
            <wp:effectExtent l="0" t="0" r="152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6FB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图2-3 聚类系数随规模变化（示意）</w:t>
      </w:r>
    </w:p>
    <w:p w14:paraId="51485A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解读提要：规则网络度近似 δ 分布；ER 近似 Poisson；WS 在较小 β 下常见“高一聚类 + 较短路径”；BA 出现 hub，长尾显著。</w:t>
      </w:r>
    </w:p>
    <w:p w14:paraId="66ABADF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ER 随机网络的巨片涌现</w:t>
      </w:r>
    </w:p>
    <w:p w14:paraId="3FF30A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（1）巨片涌现：连边概率 p 较小时，ER 图多为小树与孤立结构；增大 p 后，会出现一个包含与节点总数 同阶规模的连通分支，即巨连通分量，对应连通性相变。</w:t>
      </w:r>
    </w:p>
    <w:p w14:paraId="4281A6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（2）极限刻画（分支过程 / 生成函数提要）：当顶点数很大且 p 按 p=c/N 缩放时，局部度数近似 Poisson(c)，其中平均度数尺度 c 常用 (N-1)p 近似。巨片占比可由下列不动点关系刻画（极限意义）：</w:t>
      </w:r>
    </w:p>
    <w:p w14:paraId="257DD1F5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108960" cy="730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3DE4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926080" cy="687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B2F8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206240" cy="988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63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 c≤1 时上述方程仅有平凡解 S=0；当 c&gt;1 时出现正解，对应巨片。亦可用耦合、鞍点或递推分析等不同教材路径给出严格论述。</w:t>
      </w:r>
    </w:p>
    <w:p w14:paraId="363C14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（3）临界缩放：写 p=c/N，则阈值出现在平均度数跨越 c=1，因而临界概率尺度满足：</w:t>
      </w:r>
    </w:p>
    <w:p w14:paraId="2B96D722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60320" cy="601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19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等价地，从期望边数角度看：若每条无序边以概率 p 独立出现，则期望边数满足：</w:t>
      </w:r>
    </w:p>
    <w:p w14:paraId="0F07424D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657600" cy="859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5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CD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4150360"/>
            <wp:effectExtent l="0" t="0" r="15240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91E6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图3-1 仿真：巨片占比随 p 的变化（含平均场近似曲线）</w:t>
      </w:r>
    </w:p>
    <w:p w14:paraId="36872C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数值实验中可取 N=400；图中给出的临界尺度约为 p≈1/(N−1)≈0.002506（示意）。</w:t>
      </w:r>
    </w:p>
    <w:p w14:paraId="6ADD876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Milgram 小世界实验与可搜索网络模型（简述）</w:t>
      </w:r>
    </w:p>
    <w:p w14:paraId="3CFF28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（实验）Milgram（1967）递信实验表明：社会网络上端到端的链条长度出人意料地短（常被概括为“六度分离”），揭示了社交网络的小世界特征。后续研究者关注的是网络同时具备短路径与高凝聚的结构成因。</w:t>
      </w:r>
    </w:p>
    <w:p w14:paraId="2977A1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（WS 模型）Watts–Strogatz：从规则环的高聚类骨架出发，以较小的随机重连概率引入长程边；可在很大程度上重现“聚类系数高 + 平均路径长度快速下降”的小世界现象，解释了同质群落之间存在捷径的机制。</w:t>
      </w:r>
    </w:p>
    <w:p w14:paraId="5417A9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（Kleinberg 可搜索性）仅有短路径并不自动意味着分布式贪心路由能找到目标；Kleinberg 在格子网格上加同质距离的随机长程连接（衰减指数为几何距离的幂），证明了只有当衰减参数匹配临界尺度（网格维度对应的 −d）时，局部贪心路由才可能在对数多项式步数内找到目标；这解释了实验层面的“可搜索”不仅需要捷径，还需要捷径长度的尺度与社会距离的尺度相一致。</w:t>
      </w:r>
    </w:p>
    <w:p w14:paraId="2072300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搜索策略：BFS、最大度贪心与随机游走</w:t>
      </w:r>
    </w:p>
    <w:p w14:paraId="1C6A72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（定义）广度优先搜索的最短路径步数：在无权图上等于 s–t 最短路长度（边数）。最大度贪心：站在当前节点，在不允许立刻沿上一跳反向退回的前提下，优先选择度数更大的邻居；若并列则选择到目标 t 的最短距离更小者（局部启发式，便于避开环路）。随机游走：每步从当前节点均匀随机选择一个邻居移动；记录首次命中 t 的步数；重复多次取均值估计。</w:t>
      </w:r>
    </w:p>
    <w:p w14:paraId="232CB3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3129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0A2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图5-1 题设网络（s→t）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6FB9AA">
        <w:tc>
          <w:tcPr>
            <w:tcW w:w="4320" w:type="dxa"/>
          </w:tcPr>
          <w:p w14:paraId="657B7D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边列表 E</w:t>
            </w:r>
          </w:p>
        </w:tc>
        <w:tc>
          <w:tcPr>
            <w:tcW w:w="4320" w:type="dxa"/>
          </w:tcPr>
          <w:p w14:paraId="3635DC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(0,1), (1,2), (1,10), (2,3), (2,4), (2,5), (2,6), (2,7), (2,8), (10,8), (10,9), (10,11), (10,12), (6,7), (7,8), (7,9), (8,9), (9,11), (9,14), (11,12), (11,14), (12,13)</w:t>
            </w:r>
          </w:p>
        </w:tc>
      </w:tr>
      <w:tr w14:paraId="3AF95402">
        <w:tc>
          <w:tcPr>
            <w:tcW w:w="4320" w:type="dxa"/>
          </w:tcPr>
          <w:p w14:paraId="6D56DB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BFS 最短路边数</w:t>
            </w:r>
          </w:p>
        </w:tc>
        <w:tc>
          <w:tcPr>
            <w:tcW w:w="4320" w:type="dxa"/>
          </w:tcPr>
          <w:p w14:paraId="06F014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</w:tr>
      <w:tr w14:paraId="34FDE450">
        <w:tc>
          <w:tcPr>
            <w:tcW w:w="4320" w:type="dxa"/>
          </w:tcPr>
          <w:p w14:paraId="7369D6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最大度贪心步数</w:t>
            </w:r>
          </w:p>
        </w:tc>
        <w:tc>
          <w:tcPr>
            <w:tcW w:w="4320" w:type="dxa"/>
          </w:tcPr>
          <w:p w14:paraId="3BD073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5000</w:t>
            </w:r>
          </w:p>
        </w:tc>
      </w:tr>
      <w:tr w14:paraId="4DBC917F">
        <w:tc>
          <w:tcPr>
            <w:tcW w:w="4320" w:type="dxa"/>
          </w:tcPr>
          <w:p w14:paraId="221A36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最大度贪心是否到达 t</w:t>
            </w:r>
          </w:p>
        </w:tc>
        <w:tc>
          <w:tcPr>
            <w:tcW w:w="4320" w:type="dxa"/>
          </w:tcPr>
          <w:p w14:paraId="70323A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False</w:t>
            </w:r>
          </w:p>
        </w:tc>
      </w:tr>
      <w:tr w14:paraId="4422CC8B">
        <w:tc>
          <w:tcPr>
            <w:tcW w:w="4320" w:type="dxa"/>
          </w:tcPr>
          <w:p w14:paraId="194663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随机游走首次命中平均步数（估计）</w:t>
            </w:r>
          </w:p>
        </w:tc>
        <w:tc>
          <w:tcPr>
            <w:tcW w:w="4320" w:type="dxa"/>
          </w:tcPr>
          <w:p w14:paraId="421743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32.15375</w:t>
            </w:r>
          </w:p>
        </w:tc>
      </w:tr>
      <w:tr w14:paraId="060E3174">
        <w:tc>
          <w:tcPr>
            <w:tcW w:w="4320" w:type="dxa"/>
          </w:tcPr>
          <w:p w14:paraId="2B7939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随机游走命中率</w:t>
            </w:r>
          </w:p>
        </w:tc>
        <w:tc>
          <w:tcPr>
            <w:tcW w:w="4320" w:type="dxa"/>
          </w:tcPr>
          <w:p w14:paraId="31959C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1.0</w:t>
            </w:r>
          </w:p>
        </w:tc>
      </w:tr>
    </w:tbl>
    <w:p w14:paraId="21CB311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BA 无标度网络：幂律分布证明提要 &amp; 鲁棒性脆弱性</w:t>
      </w:r>
    </w:p>
    <w:p w14:paraId="4B6EB85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幂律度分布（连续时间近似 / 平均场）</w:t>
      </w:r>
    </w:p>
    <w:p w14:paraId="19751E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BA 模型通过增长与优先连接产生高度节点（hub）。较早加入网络的顶点在后续时间内累积更多连边；均值场近似下可写出度数增长率与尺度关系：</w:t>
      </w:r>
    </w:p>
    <w:p w14:paraId="181294CA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291840" cy="7727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3A62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389120" cy="1030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3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DB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据此可得“先到者更富集连边”的结构特征；再结合到达时刻分布与连续性近似，可导出度分布呈现幂律尾部：</w:t>
      </w:r>
    </w:p>
    <w:p w14:paraId="68565AE6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389120" cy="1030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3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12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完整推导参见教材 BA 模型章节（含率方程或主方程细节）。</w:t>
      </w:r>
    </w:p>
    <w:p w14:paraId="5FE5C58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鲁棒性与脆弱性</w:t>
      </w:r>
    </w:p>
    <w:p w14:paraId="4AEA0D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定义：随机失效（random failure）随机移除节点；有意攻击（targeted attack）优先移除高度节点。无标度网络对随机失效通常较鲁棒——随机删除多半命中大量小度节点，巨片仍可维持；但对高度 hub 的恶意打击极为脆弱：移除少量 hub 即可显著破坏连通性与最短路径结构。随机图 ER 则往往在两类冲击下表现更“均匀”，随机失效与攻击的差异不如无标度网络极端。</w:t>
      </w:r>
    </w:p>
    <w:p w14:paraId="7398054D">
      <w:pPr>
        <w:rPr>
          <w:rFonts w:hint="eastAsia" w:ascii="宋体" w:hAnsi="宋体" w:eastAsia="宋体" w:cs="宋体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DB29DC"/>
    <w:rsid w:val="9EC7B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叮当</cp:lastModifiedBy>
  <dcterms:modified xsi:type="dcterms:W3CDTF">2026-05-19T19:51:03Z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4A37B32DD5F5708F09100B6A3D54E055_42</vt:lpwstr>
  </property>
</Properties>
</file>